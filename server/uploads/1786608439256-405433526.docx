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B82E7">
      <w:pPr>
        <w:pStyle w:val="36"/>
      </w:pPr>
      <w:r>
        <w:t>Sai Pranav Viswanatha</w:t>
      </w:r>
    </w:p>
    <w:p w14:paraId="44E35D48">
      <w:r>
        <w:t>Bengaluru, KA 560054 | +91 852</w:t>
      </w:r>
      <w:bookmarkStart w:id="0" w:name="_GoBack"/>
      <w:bookmarkEnd w:id="0"/>
      <w:r>
        <w:t>3808120 | saipranavviswanatha2006@gmail.com</w:t>
      </w:r>
    </w:p>
    <w:p w14:paraId="1EC3BDB2">
      <w:r>
        <w:t>linkedin.com/in/saipranav-viswanatha-9b0b62292 | github.com/Saipranav06</w:t>
      </w:r>
    </w:p>
    <w:p w14:paraId="58FA13E6">
      <w:pPr>
        <w:pStyle w:val="2"/>
      </w:pPr>
      <w:r>
        <w:t>Profile</w:t>
      </w:r>
    </w:p>
    <w:p w14:paraId="4CB80295">
      <w:r>
        <w:t>Computer Science student with a strong foundation in C and Java programming. Familiar with HTML, CSS, and JavaScript. Interested in Data Structures &amp; Algorithms,</w:t>
      </w:r>
      <w:r>
        <w:rPr>
          <w:rFonts w:hint="default"/>
          <w:lang w:val="en-IN"/>
        </w:rPr>
        <w:t>Data Base Management Systems,</w:t>
      </w:r>
      <w:r>
        <w:t xml:space="preserve"> problem solving, and building practical software and IoT-based solutions. Comfortable using Git, VS Code, and Linux.</w:t>
      </w:r>
    </w:p>
    <w:p w14:paraId="326D79BF">
      <w:pPr>
        <w:pStyle w:val="2"/>
      </w:pPr>
      <w:r>
        <w:t>Skills</w:t>
      </w:r>
    </w:p>
    <w:p w14:paraId="634A6FC1">
      <w:pPr>
        <w:pStyle w:val="23"/>
      </w:pPr>
      <w:r>
        <w:t>Programming: C, Java</w:t>
      </w:r>
    </w:p>
    <w:p w14:paraId="0EA685E2">
      <w:pPr>
        <w:pStyle w:val="23"/>
      </w:pPr>
      <w:r>
        <w:t>Web Technologies: HTML, CSS, JavaScript (Beginner)</w:t>
      </w:r>
      <w:r>
        <w:rPr>
          <w:rFonts w:hint="default"/>
          <w:lang w:val="en-IN"/>
        </w:rPr>
        <w:t>,SQL</w:t>
      </w:r>
    </w:p>
    <w:p w14:paraId="282B43ED">
      <w:pPr>
        <w:pStyle w:val="23"/>
      </w:pPr>
      <w:r>
        <w:t>Concepts: Data Structures &amp; Algorithms, Problem Solving</w:t>
      </w:r>
    </w:p>
    <w:p w14:paraId="727997BF">
      <w:pPr>
        <w:pStyle w:val="23"/>
      </w:pPr>
      <w:r>
        <w:t>Tools: Git (Basics), VS Code</w:t>
      </w:r>
    </w:p>
    <w:p w14:paraId="7642D917">
      <w:pPr>
        <w:pStyle w:val="23"/>
      </w:pPr>
      <w:r>
        <w:t>Operating Systems: Linux (Basics)</w:t>
      </w:r>
    </w:p>
    <w:p w14:paraId="522F4917">
      <w:pPr>
        <w:pStyle w:val="2"/>
      </w:pPr>
      <w:r>
        <w:t>Education</w:t>
      </w:r>
    </w:p>
    <w:p w14:paraId="54F36BC2">
      <w:pPr>
        <w:pStyle w:val="23"/>
      </w:pPr>
      <w:r>
        <w:t>B.E. Computer Science and Engineering – Ramaiah Institute of Technology, Bengaluru (Expected Oct 2028)</w:t>
      </w:r>
    </w:p>
    <w:p w14:paraId="28AD15D8">
      <w:pPr>
        <w:pStyle w:val="23"/>
      </w:pPr>
      <w:r>
        <w:t>Intermediate (MPC) – Narayana Hitech Campus, Hyderabad (2023)</w:t>
      </w:r>
    </w:p>
    <w:p w14:paraId="392F96E4">
      <w:pPr>
        <w:pStyle w:val="23"/>
      </w:pPr>
      <w:r>
        <w:t>Secondary School Certificate – Narayana Olympiad School, Nandigama (2021)</w:t>
      </w:r>
    </w:p>
    <w:p w14:paraId="2A67E330">
      <w:pPr>
        <w:pStyle w:val="2"/>
      </w:pPr>
      <w:r>
        <w:t>Certification</w:t>
      </w:r>
    </w:p>
    <w:p w14:paraId="68D67FC5">
      <w:r>
        <w:t>NPTEL ELITE Certification – Discrete Mathematical Structures (Oct 2025)</w:t>
      </w:r>
    </w:p>
    <w:p w14:paraId="0DC75B60">
      <w:pPr>
        <w:rPr>
          <w:rFonts w:hint="default"/>
          <w:lang w:val="en-IN"/>
        </w:rPr>
      </w:pPr>
      <w:r>
        <w:rPr>
          <w:rFonts w:hint="default"/>
          <w:lang w:val="en-IN"/>
        </w:rPr>
        <w:t>NPTEL ELITE Certification - Database Management Systems(Mar 2026)</w:t>
      </w:r>
    </w:p>
    <w:p w14:paraId="5D1115F1">
      <w:pPr>
        <w:pStyle w:val="2"/>
      </w:pPr>
      <w:r>
        <w:t>Projects</w:t>
      </w:r>
    </w:p>
    <w:p w14:paraId="50919753">
      <w:pPr>
        <w:pStyle w:val="23"/>
      </w:pPr>
      <w:r>
        <w:t>IoT-Based Smart Water Leakage Detection – Built a NodeMCU (ESP8266) system with water flow sensor and Blynk alerts for real-time leakage monitoring.</w:t>
      </w:r>
    </w:p>
    <w:p w14:paraId="3C2B8FE5">
      <w:pPr>
        <w:pStyle w:val="23"/>
      </w:pPr>
      <w:r>
        <w:t>Malicious Website Detection – Implemented Bloom Filter based URL detection system in C using djb2 and sdbm hashing.</w:t>
      </w:r>
    </w:p>
    <w:p w14:paraId="513EEBAE">
      <w:pPr>
        <w:pStyle w:val="23"/>
      </w:pPr>
      <w:r>
        <w:t>AI Antibiotic Resistance Prediction (Concept) – Designed a conceptual AI platform analyzing bacterial genomic sequences to recommend antibiotics.</w:t>
      </w:r>
    </w:p>
    <w:p w14:paraId="0D467EFD">
      <w:pPr>
        <w:pStyle w:val="23"/>
      </w:pPr>
      <w:r>
        <w:t>Unified Inventory Dispatch System (DBMS Project) – Designed a database-driven inventory and dispatch management system with inventory tracking, order processing, dispatch scheduling, ER modeling, normalization, and SQL-based reporting.</w:t>
      </w:r>
    </w:p>
    <w:p w14:paraId="47EB947E">
      <w:pPr>
        <w:pStyle w:val="2"/>
      </w:pPr>
      <w:r>
        <w:t>Achievements</w:t>
      </w:r>
    </w:p>
    <w:p w14:paraId="571B7D3D">
      <w:pPr>
        <w:pStyle w:val="23"/>
      </w:pPr>
      <w:r>
        <w:t>6th Place – MQ+ Competition (M.S. Ramaiah Institute of Technology)</w:t>
      </w:r>
    </w:p>
    <w:p w14:paraId="76C0362D">
      <w:pPr>
        <w:pStyle w:val="23"/>
      </w:pPr>
      <w:r>
        <w:t>Qualified for JEE Advanced</w:t>
      </w:r>
    </w:p>
    <w:p w14:paraId="5B4F62A5">
      <w:pPr>
        <w:pStyle w:val="23"/>
      </w:pPr>
      <w:r>
        <w:t>COMEDK All India Rank 1232</w:t>
      </w:r>
    </w:p>
    <w:p w14:paraId="628FE08B">
      <w:pPr>
        <w:pStyle w:val="23"/>
      </w:pPr>
      <w:r>
        <w:t>JEE Main Rank 68,000 among ~1.4 million candidates</w:t>
      </w:r>
    </w:p>
    <w:p w14:paraId="63A74272">
      <w:pPr>
        <w:pStyle w:val="2"/>
      </w:pPr>
      <w:r>
        <w:t>Languages</w:t>
      </w:r>
    </w:p>
    <w:p w14:paraId="1D57609F">
      <w:r>
        <w:t>English, Hindi, Telugu</w:t>
      </w:r>
    </w:p>
    <w:p w14:paraId="032565BA">
      <w:pPr>
        <w:pStyle w:val="2"/>
      </w:pPr>
      <w:r>
        <w:t>Interests</w:t>
      </w:r>
    </w:p>
    <w:p w14:paraId="2EB527DC">
      <w:r>
        <w:t>Data Structures &amp; Algorithms • Competitive Programming • Problem Solving • Learning Emerging Technologies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76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211</Words>
  <Characters>1446</Characters>
  <Lines>0</Lines>
  <Paragraphs>0</Paragraphs>
  <TotalTime>3</TotalTime>
  <ScaleCrop>false</ScaleCrop>
  <LinksUpToDate>false</LinksUpToDate>
  <CharactersWithSpaces>1634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Viswanatha Saipranav</cp:lastModifiedBy>
  <dcterms:modified xsi:type="dcterms:W3CDTF">2026-06-19T09:54:21Z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eyJoZGlkIjoiM2M1ZmU5ZjU3OTM5MDAyYTA0NWFiZjU2NmM2OWY3Y2MiLCJ1c2VySWQiOiI1NjczODg0Mzc4MzYifQ==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4D23A23A6C12474883A14381916B1068_12</vt:lpwstr>
  </property>
</Properties>
</file>